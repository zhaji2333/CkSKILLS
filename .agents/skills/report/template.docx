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57CD"/>
    <w:rsid w:val="00CB0664"/>
    <w:rsid w:val="00FC693F"/>
    <w:rsid w:val="173D7210"/>
    <w:rsid w:val="28577471"/>
    <w:rsid w:val="33633EEF"/>
    <w:rsid w:val="372415F5"/>
    <w:rsid w:val="38D155B2"/>
    <w:rsid w:val="4B0B69BB"/>
    <w:rsid w:val="589F6B18"/>
    <w:rsid w:val="5CB24C4C"/>
    <w:rsid w:val="64416899"/>
    <w:rsid w:val="729F0FBB"/>
    <w:rsid w:val="7474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2026-08-16T00:00:00Z</dcterms:created>
  <dc:creator/>
  <cp:lastModifiedBy/>
  <dcterms:modified xsi:type="dcterms:W3CDTF">2026-08-16T00:00:00Z</dcterms:modified>
  <cp:revision>1</cp:revision>
</cp:coreProperties>
</file>